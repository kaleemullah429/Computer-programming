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D1B2D">
      <w:pPr>
        <w:jc w:val="center"/>
      </w:pPr>
      <w:r>
        <w:drawing>
          <wp:inline distT="0" distB="0" distL="0" distR="0">
            <wp:extent cx="215265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51C5">
      <w:pPr>
        <w:jc w:val="center"/>
      </w:pPr>
    </w:p>
    <w:p w14:paraId="202CD4F0">
      <w:pPr>
        <w:jc w:val="center"/>
      </w:pPr>
    </w:p>
    <w:p w14:paraId="62ECCA8C">
      <w:pPr>
        <w:jc w:val="center"/>
      </w:pPr>
    </w:p>
    <w:tbl>
      <w:tblPr>
        <w:tblStyle w:val="10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4549"/>
      </w:tblGrid>
      <w:tr w14:paraId="7046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581F5E8E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Name</w:t>
            </w:r>
          </w:p>
          <w:p w14:paraId="14D4D8A9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49" w:type="dxa"/>
            <w:shd w:val="clear" w:color="auto" w:fill="auto"/>
          </w:tcPr>
          <w:p w14:paraId="222D7F7A">
            <w:pPr>
              <w:widowControl w:val="0"/>
              <w:jc w:val="left"/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KALEEM ULLAH</w:t>
            </w:r>
          </w:p>
        </w:tc>
      </w:tr>
      <w:tr w14:paraId="0381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20AD318C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49" w:type="dxa"/>
            <w:shd w:val="clear" w:color="auto" w:fill="auto"/>
          </w:tcPr>
          <w:p w14:paraId="1E8E8C85">
            <w:pPr>
              <w:widowControl w:val="0"/>
              <w:jc w:val="left"/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0</w:t>
            </w:r>
            <w:r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661</w:t>
            </w:r>
          </w:p>
        </w:tc>
      </w:tr>
      <w:tr w14:paraId="6D37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7EC66223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Department</w:t>
            </w:r>
          </w:p>
        </w:tc>
        <w:tc>
          <w:tcPr>
            <w:tcW w:w="4549" w:type="dxa"/>
            <w:shd w:val="clear" w:color="auto" w:fill="auto"/>
          </w:tcPr>
          <w:p w14:paraId="776456F4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Electrical</w:t>
            </w:r>
          </w:p>
          <w:p w14:paraId="05037522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891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7ABC8748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Section</w:t>
            </w:r>
          </w:p>
          <w:p w14:paraId="2C873221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49" w:type="dxa"/>
            <w:shd w:val="clear" w:color="auto" w:fill="auto"/>
          </w:tcPr>
          <w:p w14:paraId="4AE00B18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3BCF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10792B1B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 xml:space="preserve">Lab </w:t>
            </w:r>
          </w:p>
        </w:tc>
        <w:tc>
          <w:tcPr>
            <w:tcW w:w="4549" w:type="dxa"/>
            <w:shd w:val="clear" w:color="auto" w:fill="auto"/>
          </w:tcPr>
          <w:p w14:paraId="4090D3F3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11</w:t>
            </w:r>
          </w:p>
        </w:tc>
      </w:tr>
      <w:tr w14:paraId="1203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550" w:type="dxa"/>
            <w:shd w:val="clear" w:color="auto" w:fill="auto"/>
          </w:tcPr>
          <w:p w14:paraId="2FB6E55E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4549" w:type="dxa"/>
            <w:shd w:val="clear" w:color="auto" w:fill="auto"/>
          </w:tcPr>
          <w:p w14:paraId="13CD3882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12/5/2026</w:t>
            </w:r>
          </w:p>
        </w:tc>
      </w:tr>
    </w:tbl>
    <w:p w14:paraId="5B65667B">
      <w:pPr>
        <w:pStyle w:val="2"/>
        <w:jc w:val="left"/>
      </w:pPr>
      <w:r>
        <w:t>🎯 Objective</w:t>
      </w:r>
    </w:p>
    <w:p w14:paraId="4B29CBE4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Learn the concept of </w:t>
      </w:r>
      <w:r>
        <w:rPr>
          <w:rStyle w:val="12"/>
        </w:rPr>
        <w:t>C-Strings</w:t>
      </w:r>
      <w:r>
        <w:t>.</w:t>
      </w:r>
    </w:p>
    <w:p w14:paraId="4EC30F91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Understand </w:t>
      </w:r>
      <w:r>
        <w:rPr>
          <w:rStyle w:val="12"/>
        </w:rPr>
        <w:t>declaration and initialization</w:t>
      </w:r>
      <w:r>
        <w:t xml:space="preserve"> of C-Strings.</w:t>
      </w:r>
    </w:p>
    <w:p w14:paraId="598225E2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Explore </w:t>
      </w:r>
      <w:r>
        <w:rPr>
          <w:rStyle w:val="12"/>
        </w:rPr>
        <w:t>string objects</w:t>
      </w:r>
      <w:r>
        <w:t xml:space="preserve"> in C++.</w:t>
      </w:r>
    </w:p>
    <w:p w14:paraId="06BA28F7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Practice built-in </w:t>
      </w:r>
      <w:r>
        <w:rPr>
          <w:rStyle w:val="12"/>
        </w:rPr>
        <w:t>string functions</w:t>
      </w:r>
      <w:r>
        <w:t>.</w:t>
      </w:r>
    </w:p>
    <w:p w14:paraId="5BA2A093">
      <w:pPr>
        <w:pStyle w:val="2"/>
      </w:pPr>
      <w:r>
        <w:t>📖 Theory</w:t>
      </w:r>
    </w:p>
    <w:p w14:paraId="784DC31C">
      <w:pPr>
        <w:pStyle w:val="5"/>
      </w:pPr>
      <w:r>
        <w:rPr>
          <w:rStyle w:val="12"/>
          <w:b w:val="0"/>
          <w:bCs w:val="0"/>
        </w:rPr>
        <w:t>C-Strings</w:t>
      </w:r>
    </w:p>
    <w:p w14:paraId="48C3AF79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A C-String is an array of characters terminated by a </w:t>
      </w:r>
      <w:r>
        <w:rPr>
          <w:rStyle w:val="12"/>
        </w:rPr>
        <w:t xml:space="preserve">null character </w:t>
      </w:r>
      <w:r>
        <w:rPr>
          <w:rStyle w:val="13"/>
        </w:rPr>
        <w:t>\0</w:t>
      </w:r>
      <w:r>
        <w:t>.</w:t>
      </w:r>
    </w:p>
    <w:p w14:paraId="3E43D136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>Example:</w:t>
      </w:r>
    </w:p>
    <w:p w14:paraId="52A3F940">
      <w:pPr>
        <w:jc w:val="left"/>
      </w:pPr>
      <w:r>
        <w:tab/>
      </w:r>
      <w:r>
        <w:t>char myString[] = "Hello"; // Automatically adds '\0'</w:t>
      </w:r>
    </w:p>
    <w:p w14:paraId="7755C46D">
      <w:pPr>
        <w:pStyle w:val="5"/>
        <w:jc w:val="left"/>
      </w:pPr>
      <w:r>
        <w:rPr>
          <w:rStyle w:val="12"/>
          <w:b w:val="0"/>
          <w:bCs w:val="0"/>
        </w:rPr>
        <w:t>String Objects</w:t>
      </w:r>
    </w:p>
    <w:p w14:paraId="115500B7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 xml:space="preserve">C++ provides the </w:t>
      </w:r>
      <w:r>
        <w:rPr>
          <w:rStyle w:val="13"/>
        </w:rPr>
        <w:t>string</w:t>
      </w:r>
      <w:r>
        <w:t xml:space="preserve"> class in the Standard Library.</w:t>
      </w:r>
    </w:p>
    <w:p w14:paraId="23B26892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 xml:space="preserve">Unlike C-Strings, string objects have </w:t>
      </w:r>
      <w:r>
        <w:rPr>
          <w:rStyle w:val="12"/>
        </w:rPr>
        <w:t>dynamic length</w:t>
      </w:r>
      <w:r>
        <w:t xml:space="preserve"> and are easier to manipulate.</w:t>
      </w:r>
    </w:p>
    <w:p w14:paraId="597DD46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>Example:</w:t>
      </w:r>
    </w:p>
    <w:p w14:paraId="075688EE">
      <w:pPr>
        <w:jc w:val="left"/>
      </w:pPr>
      <w:r>
        <w:tab/>
      </w:r>
      <w:r>
        <w:t>string str = "Hello World";</w:t>
      </w:r>
    </w:p>
    <w:p w14:paraId="5B1DCEBA">
      <w:pPr>
        <w:jc w:val="left"/>
      </w:pPr>
      <w:r>
        <w:t>Example 1: Declaring and Initializing C-String</w:t>
      </w:r>
    </w:p>
    <w:p w14:paraId="281E341B">
      <w:pPr>
        <w:jc w:val="left"/>
      </w:pPr>
      <w:r>
        <w:tab/>
      </w:r>
      <w:r>
        <w:t xml:space="preserve"> #include &lt;iostream&gt;</w:t>
      </w:r>
    </w:p>
    <w:p w14:paraId="26BC0DF0">
      <w:pPr>
        <w:jc w:val="left"/>
      </w:pPr>
      <w:r>
        <w:tab/>
      </w:r>
      <w:r>
        <w:t>using namespace std;</w:t>
      </w:r>
    </w:p>
    <w:p w14:paraId="24F35030">
      <w:pPr>
        <w:jc w:val="left"/>
      </w:pPr>
      <w:r>
        <w:tab/>
      </w:r>
    </w:p>
    <w:p w14:paraId="2CB6D328">
      <w:pPr>
        <w:jc w:val="left"/>
      </w:pPr>
      <w:r>
        <w:tab/>
      </w:r>
      <w:r>
        <w:t>int main() {</w:t>
      </w:r>
    </w:p>
    <w:p w14:paraId="0AF2E0C5">
      <w:pPr>
        <w:jc w:val="left"/>
      </w:pPr>
      <w:r>
        <w:tab/>
      </w:r>
      <w:r>
        <w:t xml:space="preserve">    char myString[6] = "Hello"; // String with null terminator</w:t>
      </w:r>
    </w:p>
    <w:p w14:paraId="449EA2C1">
      <w:pPr>
        <w:jc w:val="left"/>
      </w:pPr>
      <w:r>
        <w:tab/>
      </w:r>
      <w:r>
        <w:t xml:space="preserve">    cout &lt;&lt; "String: " &lt;&lt; myString &lt;&lt; endl;</w:t>
      </w:r>
    </w:p>
    <w:p w14:paraId="403CC072">
      <w:pPr>
        <w:jc w:val="left"/>
      </w:pPr>
      <w:r>
        <w:tab/>
      </w:r>
      <w:r>
        <w:t xml:space="preserve">    return 0;</w:t>
      </w:r>
    </w:p>
    <w:p w14:paraId="515F0134">
      <w:pPr>
        <w:jc w:val="left"/>
      </w:pPr>
      <w:r>
        <w:tab/>
      </w:r>
      <w:r>
        <w:t>}</w:t>
      </w:r>
    </w:p>
    <w:p w14:paraId="4147880F">
      <w:pPr>
        <w:jc w:val="left"/>
      </w:pPr>
      <w:r>
        <w:t xml:space="preserve">Example 2: Reading String with </w:t>
      </w:r>
      <w:r>
        <w:rPr>
          <w:rStyle w:val="13"/>
        </w:rPr>
        <w:t>cin</w:t>
      </w:r>
      <w:r>
        <w:t xml:space="preserve"> </w:t>
      </w:r>
    </w:p>
    <w:p w14:paraId="0DDB9E79">
      <w:pPr>
        <w:jc w:val="left"/>
      </w:pPr>
      <w:r>
        <w:tab/>
      </w:r>
      <w:r>
        <w:t>#include &lt;iostream&gt;</w:t>
      </w:r>
    </w:p>
    <w:p w14:paraId="2D6814D9">
      <w:pPr>
        <w:jc w:val="left"/>
      </w:pPr>
      <w:r>
        <w:tab/>
      </w:r>
      <w:r>
        <w:t>using namespace std;</w:t>
      </w:r>
    </w:p>
    <w:p w14:paraId="2812B1BD">
      <w:pPr>
        <w:jc w:val="left"/>
      </w:pPr>
      <w:r>
        <w:tab/>
      </w:r>
    </w:p>
    <w:p w14:paraId="1D92C200">
      <w:pPr>
        <w:jc w:val="left"/>
      </w:pPr>
      <w:r>
        <w:tab/>
      </w:r>
      <w:r>
        <w:t>int main() {</w:t>
      </w:r>
    </w:p>
    <w:p w14:paraId="02EE9E68">
      <w:pPr>
        <w:jc w:val="left"/>
      </w:pPr>
      <w:r>
        <w:tab/>
      </w:r>
      <w:r>
        <w:t xml:space="preserve">    char str[100];</w:t>
      </w:r>
    </w:p>
    <w:p w14:paraId="3F3F8185">
      <w:pPr>
        <w:jc w:val="left"/>
      </w:pPr>
      <w:r>
        <w:tab/>
      </w:r>
      <w:r>
        <w:t xml:space="preserve">    cout &lt;&lt; "Enter a string: ";</w:t>
      </w:r>
    </w:p>
    <w:p w14:paraId="07E2122B">
      <w:pPr>
        <w:jc w:val="left"/>
      </w:pPr>
      <w:r>
        <w:tab/>
      </w:r>
      <w:r>
        <w:t xml:space="preserve">    cin &gt;&gt; str; // Stops at space</w:t>
      </w:r>
    </w:p>
    <w:p w14:paraId="6D96DCD2">
      <w:pPr>
        <w:jc w:val="left"/>
      </w:pPr>
      <w:r>
        <w:tab/>
      </w:r>
      <w:r>
        <w:t xml:space="preserve">    cout &lt;&lt; "You entered: " &lt;&lt; str &lt;&lt; endl;</w:t>
      </w:r>
    </w:p>
    <w:p w14:paraId="5B71A0EB">
      <w:pPr>
        <w:jc w:val="left"/>
      </w:pPr>
      <w:r>
        <w:tab/>
      </w:r>
      <w:r>
        <w:t xml:space="preserve">    return 0;</w:t>
      </w:r>
    </w:p>
    <w:p w14:paraId="193BDBBD">
      <w:pPr>
        <w:jc w:val="left"/>
      </w:pPr>
      <w:r>
        <w:tab/>
      </w:r>
      <w:r>
        <w:t>}</w:t>
      </w:r>
    </w:p>
    <w:p w14:paraId="34C8A8A1">
      <w:pPr>
        <w:jc w:val="left"/>
      </w:pPr>
      <w:r>
        <w:t xml:space="preserve">Task 1: String Length Calculation </w:t>
      </w:r>
    </w:p>
    <w:p w14:paraId="70A13528">
      <w:pPr>
        <w:jc w:val="left"/>
      </w:pPr>
      <w:r>
        <w:tab/>
      </w:r>
      <w:r>
        <w:t>#include &lt;iostream&gt;</w:t>
      </w:r>
    </w:p>
    <w:p w14:paraId="366EE93C">
      <w:pPr>
        <w:jc w:val="left"/>
      </w:pPr>
      <w:r>
        <w:tab/>
      </w:r>
      <w:r>
        <w:t>#include &lt;string&gt;</w:t>
      </w:r>
    </w:p>
    <w:p w14:paraId="13469C14">
      <w:pPr>
        <w:jc w:val="left"/>
      </w:pPr>
      <w:r>
        <w:tab/>
      </w:r>
      <w:r>
        <w:t>using namespace std;</w:t>
      </w:r>
    </w:p>
    <w:p w14:paraId="5F2D3D05">
      <w:pPr>
        <w:jc w:val="left"/>
      </w:pPr>
      <w:r>
        <w:tab/>
      </w:r>
    </w:p>
    <w:p w14:paraId="01EB5734">
      <w:pPr>
        <w:jc w:val="left"/>
      </w:pPr>
      <w:r>
        <w:tab/>
      </w:r>
      <w:r>
        <w:t>int main() {</w:t>
      </w:r>
    </w:p>
    <w:p w14:paraId="69C4C7C0">
      <w:pPr>
        <w:jc w:val="left"/>
      </w:pPr>
      <w:r>
        <w:tab/>
      </w:r>
      <w:r>
        <w:t xml:space="preserve">    string message = "Programming with Strings"; // Initialize string</w:t>
      </w:r>
    </w:p>
    <w:p w14:paraId="5B6739BA">
      <w:pPr>
        <w:jc w:val="left"/>
      </w:pPr>
      <w:r>
        <w:tab/>
      </w:r>
      <w:r>
        <w:t xml:space="preserve">    cout &lt;&lt; "Message: " &lt;&lt; message &lt;&lt; endl;</w:t>
      </w:r>
    </w:p>
    <w:p w14:paraId="7A1AF880">
      <w:pPr>
        <w:jc w:val="left"/>
      </w:pPr>
      <w:r>
        <w:tab/>
      </w:r>
      <w:r>
        <w:t xml:space="preserve">    cout &lt;&lt; "Length of string = " &lt;&lt; message.length() &lt;&lt; endl; // Built-in function</w:t>
      </w:r>
    </w:p>
    <w:p w14:paraId="03F8C176">
      <w:pPr>
        <w:jc w:val="left"/>
      </w:pPr>
      <w:r>
        <w:tab/>
      </w:r>
      <w:r>
        <w:t xml:space="preserve">    return 0;</w:t>
      </w:r>
    </w:p>
    <w:p w14:paraId="4A41D2CC">
      <w:pPr>
        <w:jc w:val="left"/>
      </w:pPr>
      <w:r>
        <w:tab/>
      </w:r>
      <w:r>
        <w:t>}</w:t>
      </w:r>
    </w:p>
    <w:p w14:paraId="5F71B567">
      <w:pPr>
        <w:jc w:val="left"/>
      </w:pPr>
      <w:r>
        <w:t xml:space="preserve">Task 2: String Concatenation </w:t>
      </w:r>
    </w:p>
    <w:p w14:paraId="43D6669D">
      <w:pPr>
        <w:jc w:val="left"/>
      </w:pPr>
      <w:r>
        <w:tab/>
      </w:r>
      <w:r>
        <w:t>#include &lt;iostream&gt;</w:t>
      </w:r>
    </w:p>
    <w:p w14:paraId="5B10DD8C">
      <w:pPr>
        <w:jc w:val="left"/>
      </w:pPr>
      <w:r>
        <w:tab/>
      </w:r>
      <w:r>
        <w:t>#include &lt;string&gt;</w:t>
      </w:r>
    </w:p>
    <w:p w14:paraId="2EF75420">
      <w:pPr>
        <w:jc w:val="left"/>
      </w:pPr>
      <w:r>
        <w:tab/>
      </w:r>
      <w:r>
        <w:t>using namespace std;</w:t>
      </w:r>
    </w:p>
    <w:p w14:paraId="27BD9311">
      <w:pPr>
        <w:jc w:val="left"/>
      </w:pPr>
      <w:r>
        <w:tab/>
      </w:r>
    </w:p>
    <w:p w14:paraId="2B271FFC">
      <w:pPr>
        <w:jc w:val="left"/>
      </w:pPr>
      <w:r>
        <w:tab/>
      </w:r>
      <w:r>
        <w:t>int main() {</w:t>
      </w:r>
    </w:p>
    <w:p w14:paraId="1F10E2CD">
      <w:pPr>
        <w:jc w:val="left"/>
      </w:pPr>
      <w:r>
        <w:tab/>
      </w:r>
      <w:r>
        <w:t xml:space="preserve">    string firstName = "Afnan";   // First name</w:t>
      </w:r>
    </w:p>
    <w:p w14:paraId="05824021">
      <w:pPr>
        <w:jc w:val="left"/>
      </w:pPr>
      <w:r>
        <w:tab/>
      </w:r>
      <w:r>
        <w:t xml:space="preserve">    string lastName = "Khan";     // Last name</w:t>
      </w:r>
    </w:p>
    <w:p w14:paraId="5FB26D7C">
      <w:pPr>
        <w:jc w:val="left"/>
      </w:pPr>
      <w:r>
        <w:tab/>
      </w:r>
      <w:r>
        <w:t xml:space="preserve">    string fullName = firstName + " " + lastName; // Concatenation</w:t>
      </w:r>
    </w:p>
    <w:p w14:paraId="2205EC57">
      <w:pPr>
        <w:jc w:val="left"/>
      </w:pPr>
      <w:r>
        <w:tab/>
      </w:r>
      <w:r>
        <w:t xml:space="preserve">    cout &lt;&lt; "Full Name = " &lt;&lt; fullName &lt;&lt; endl;</w:t>
      </w:r>
    </w:p>
    <w:p w14:paraId="3D06DAC1">
      <w:pPr>
        <w:jc w:val="left"/>
      </w:pPr>
      <w:r>
        <w:tab/>
      </w:r>
      <w:r>
        <w:t xml:space="preserve">    return 0;</w:t>
      </w:r>
    </w:p>
    <w:p w14:paraId="5D081B32">
      <w:pPr>
        <w:jc w:val="left"/>
      </w:pPr>
      <w:r>
        <w:tab/>
      </w:r>
      <w:r>
        <w:t>}</w:t>
      </w:r>
    </w:p>
    <w:p w14:paraId="2FFA49B6">
      <w:pPr>
        <w:jc w:val="left"/>
      </w:pPr>
    </w:p>
    <w:p w14:paraId="76607151">
      <w:pPr>
        <w:jc w:val="left"/>
      </w:pPr>
    </w:p>
    <w:p w14:paraId="5FC28B7F">
      <w:pPr>
        <w:pStyle w:val="2"/>
        <w:jc w:val="left"/>
      </w:pPr>
      <w:r>
        <w:t>✅ Conclusion</w:t>
      </w:r>
    </w:p>
    <w:p w14:paraId="2103195B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We explored </w:t>
      </w:r>
      <w:r>
        <w:rPr>
          <w:rStyle w:val="12"/>
        </w:rPr>
        <w:t>C-Strings</w:t>
      </w:r>
      <w:r>
        <w:t xml:space="preserve"> and </w:t>
      </w:r>
      <w:r>
        <w:rPr>
          <w:rStyle w:val="12"/>
        </w:rPr>
        <w:t>string objects</w:t>
      </w:r>
      <w:r>
        <w:t xml:space="preserve"> in C++.</w:t>
      </w:r>
    </w:p>
    <w:p w14:paraId="475FB824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Learned how to </w:t>
      </w:r>
      <w:r>
        <w:rPr>
          <w:rStyle w:val="12"/>
        </w:rPr>
        <w:t>declare, initialize, and read strings</w:t>
      </w:r>
      <w:r>
        <w:t xml:space="preserve"> using </w:t>
      </w:r>
      <w:r>
        <w:rPr>
          <w:rStyle w:val="13"/>
        </w:rPr>
        <w:t>cin</w:t>
      </w:r>
      <w:r>
        <w:t xml:space="preserve">, </w:t>
      </w:r>
      <w:r>
        <w:rPr>
          <w:rStyle w:val="13"/>
        </w:rPr>
        <w:t>cin.get</w:t>
      </w:r>
      <w:r>
        <w:t xml:space="preserve">, and </w:t>
      </w:r>
      <w:r>
        <w:rPr>
          <w:rStyle w:val="13"/>
        </w:rPr>
        <w:t>getline()</w:t>
      </w:r>
      <w:r>
        <w:t>.</w:t>
      </w:r>
    </w:p>
    <w:p w14:paraId="31BC1884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Practiced </w:t>
      </w:r>
      <w:r>
        <w:rPr>
          <w:rStyle w:val="12"/>
        </w:rPr>
        <w:t>string functions</w:t>
      </w:r>
      <w:r>
        <w:t xml:space="preserve"> like </w:t>
      </w:r>
      <w:r>
        <w:rPr>
          <w:rStyle w:val="13"/>
        </w:rPr>
        <w:t>strlen</w:t>
      </w:r>
      <w:r>
        <w:t xml:space="preserve">, </w:t>
      </w:r>
      <w:r>
        <w:rPr>
          <w:rStyle w:val="13"/>
        </w:rPr>
        <w:t>strcat</w:t>
      </w:r>
      <w:r>
        <w:t xml:space="preserve">, and </w:t>
      </w:r>
      <w:r>
        <w:rPr>
          <w:rStyle w:val="13"/>
        </w:rPr>
        <w:t>strcmp</w:t>
      </w:r>
      <w:r>
        <w:t>.</w:t>
      </w:r>
    </w:p>
    <w:p w14:paraId="38F642E3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Lab tasks reinforced concepts of </w:t>
      </w:r>
      <w:r>
        <w:rPr>
          <w:rStyle w:val="12"/>
        </w:rPr>
        <w:t>string length calculation</w:t>
      </w:r>
      <w:r>
        <w:t xml:space="preserve"> and </w:t>
      </w:r>
      <w:r>
        <w:rPr>
          <w:rStyle w:val="12"/>
        </w:rPr>
        <w:t>concatenation</w:t>
      </w:r>
      <w:r>
        <w:t>.</w:t>
      </w:r>
    </w:p>
    <w:p w14:paraId="546CE096">
      <w:pPr>
        <w:jc w:val="left"/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2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47501"/>
    <w:rsid w:val="39D51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table" w:styleId="10">
    <w:name w:val="Table Grid"/>
    <w:basedOn w:val="7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2">
    <w:name w:val="Strong Emphasis"/>
    <w:qFormat/>
    <w:uiPriority w:val="0"/>
    <w:rPr>
      <w:b/>
      <w:bCs/>
    </w:rPr>
  </w:style>
  <w:style w:type="character" w:customStyle="1" w:styleId="13">
    <w:name w:val="Source Text"/>
    <w:qFormat/>
    <w:uiPriority w:val="0"/>
    <w:rPr>
      <w:rFonts w:ascii="Courier New" w:hAnsi="Courier New" w:eastAsia="NSimSun" w:cs="Courier New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</Words>
  <Characters>1373</Characters>
  <Paragraphs>76</Paragraphs>
  <TotalTime>141</TotalTime>
  <ScaleCrop>false</ScaleCrop>
  <LinksUpToDate>false</LinksUpToDate>
  <CharactersWithSpaces>1694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2026-04-21T09:43:00Z</dcterms:created>
  <dc:creator>LENOVO</dc:creator>
  <cp:lastModifiedBy>LENOVO</cp:lastModifiedBy>
  <dcterms:modified xsi:type="dcterms:W3CDTF">2026-05-16T17:43:02Z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7E8D2CB42F7F49F9A12F86BE42A72F8F_13</vt:lpwstr>
  </property>
  <property fmtid="{D5CDD505-2E9C-101B-9397-08002B2CF9AE}" pid="4" name="KSOProductBuildVer">
    <vt:lpwstr>1033-12.1.0.26372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eyJoZGlkIjoiZmEyMTBjNmNmYjMzOGE5NmJmMTRjYzNjNDlkZWViYWYifQ==</vt:lpwstr>
  </property>
</Properties>
</file>