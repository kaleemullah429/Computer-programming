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3AAFA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015" cy="21234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BCAC7"/>
    <w:p w14:paraId="33448F02"/>
    <w:p w14:paraId="323146E8"/>
    <w:p w14:paraId="13320852"/>
    <w:p w14:paraId="781B8F6B"/>
    <w:p w14:paraId="669F01BE"/>
    <w:p w14:paraId="5B34E74A"/>
    <w:p w14:paraId="0965042E"/>
    <w:p w14:paraId="14637252"/>
    <w:p w14:paraId="63DAC6CC"/>
    <w:p w14:paraId="202A189F"/>
    <w:p w14:paraId="7B41EC34"/>
    <w:p w14:paraId="7C22247A"/>
    <w:tbl>
      <w:tblPr>
        <w:tblStyle w:val="8"/>
        <w:tblW w:w="10260" w:type="dxa"/>
        <w:tblInd w:w="-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5130"/>
      </w:tblGrid>
      <w:tr w14:paraId="7672C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EB66FE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CBE464">
            <w:pPr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K</w:t>
            </w:r>
            <w:r>
              <w:rPr>
                <w:sz w:val="44"/>
                <w:szCs w:val="44"/>
              </w:rPr>
              <w:t>A</w:t>
            </w:r>
            <w:r>
              <w:rPr>
                <w:rFonts w:hint="default"/>
                <w:sz w:val="44"/>
                <w:szCs w:val="44"/>
                <w:lang w:val="en-US"/>
              </w:rPr>
              <w:t>LEEM ULLAH</w:t>
            </w:r>
          </w:p>
        </w:tc>
      </w:tr>
      <w:tr w14:paraId="537DD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DCE557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C0CF38">
            <w:pPr>
              <w:tabs>
                <w:tab w:val="left" w:pos="1170"/>
              </w:tabs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661</w:t>
            </w:r>
          </w:p>
        </w:tc>
      </w:tr>
      <w:tr w14:paraId="44639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7BD2B0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C558DD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4C5C4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5F6AE8">
            <w:pPr>
              <w:tabs>
                <w:tab w:val="left" w:pos="1275"/>
              </w:tabs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B625D9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 13</w:t>
            </w:r>
          </w:p>
        </w:tc>
      </w:tr>
      <w:tr w14:paraId="3F5BA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980BA0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F7D03A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12/5/2026</w:t>
            </w:r>
          </w:p>
        </w:tc>
      </w:tr>
    </w:tbl>
    <w:p w14:paraId="2408635E">
      <w:pPr>
        <w:spacing w:before="0" w:after="0"/>
      </w:pPr>
    </w:p>
    <w:p w14:paraId="0DAF785E">
      <w:pPr>
        <w:spacing w:before="0" w:after="0"/>
      </w:pPr>
    </w:p>
    <w:p w14:paraId="67B73FAF">
      <w:pPr>
        <w:pStyle w:val="5"/>
      </w:pPr>
      <w:r>
        <w:t>🎯 Objective</w:t>
      </w:r>
    </w:p>
    <w:p w14:paraId="2CBF7534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Learn the concept of </w:t>
      </w:r>
      <w:r>
        <w:rPr>
          <w:rStyle w:val="14"/>
        </w:rPr>
        <w:t>structures</w:t>
      </w:r>
      <w:r>
        <w:t xml:space="preserve"> in C++.</w:t>
      </w:r>
    </w:p>
    <w:p w14:paraId="304F261E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Understand how to </w:t>
      </w:r>
      <w:r>
        <w:rPr>
          <w:rStyle w:val="14"/>
        </w:rPr>
        <w:t>declare and initialize structures</w:t>
      </w:r>
      <w:r>
        <w:t>.</w:t>
      </w:r>
    </w:p>
    <w:p w14:paraId="571EE98C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Practice accessing </w:t>
      </w:r>
      <w:r>
        <w:rPr>
          <w:rStyle w:val="14"/>
        </w:rPr>
        <w:t>structure members</w:t>
      </w:r>
      <w:r>
        <w:t xml:space="preserve"> using dot notation.</w:t>
      </w:r>
    </w:p>
    <w:p w14:paraId="3DFA625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>Implement lab tasks using structures.</w:t>
      </w:r>
    </w:p>
    <w:p w14:paraId="259332E9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>.</w:t>
      </w:r>
    </w:p>
    <w:p w14:paraId="5A4148BF">
      <w:pPr>
        <w:pStyle w:val="5"/>
      </w:pPr>
      <w:r>
        <w:t>📖 Theory</w:t>
      </w:r>
    </w:p>
    <w:p w14:paraId="372DBA16">
      <w:pPr>
        <w:pStyle w:val="6"/>
      </w:pPr>
      <w:r>
        <w:rPr>
          <w:rStyle w:val="14"/>
          <w:b w:val="0"/>
          <w:bCs w:val="0"/>
        </w:rPr>
        <w:t>Structures</w:t>
      </w:r>
    </w:p>
    <w:p w14:paraId="073E6C61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A structure is a collection of variables of </w:t>
      </w:r>
      <w:r>
        <w:rPr>
          <w:rStyle w:val="14"/>
        </w:rPr>
        <w:t>different data types</w:t>
      </w:r>
      <w:r>
        <w:t xml:space="preserve"> grouped together.</w:t>
      </w:r>
    </w:p>
    <w:p w14:paraId="58F90613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Declared using the keyword </w:t>
      </w:r>
      <w:r>
        <w:rPr>
          <w:rStyle w:val="15"/>
        </w:rPr>
        <w:t>struct</w:t>
      </w:r>
      <w:r>
        <w:t>.</w:t>
      </w:r>
    </w:p>
    <w:p w14:paraId="61564356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Unlike arrays, structures can hold </w:t>
      </w:r>
      <w:r>
        <w:rPr>
          <w:rStyle w:val="14"/>
        </w:rPr>
        <w:t>heterogeneous data</w:t>
      </w:r>
      <w:r>
        <w:t>.</w:t>
      </w:r>
    </w:p>
    <w:p w14:paraId="789C0799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>Syntax:</w:t>
      </w:r>
    </w:p>
    <w:p w14:paraId="14EF073B">
      <w:r>
        <w:tab/>
      </w:r>
      <w:r>
        <w:tab/>
      </w:r>
      <w:r>
        <w:t>struct StructName {</w:t>
      </w:r>
    </w:p>
    <w:p w14:paraId="1E770599">
      <w:r>
        <w:t xml:space="preserve">    </w:t>
      </w:r>
      <w:r>
        <w:tab/>
      </w:r>
      <w:r>
        <w:tab/>
      </w:r>
      <w:r>
        <w:tab/>
      </w:r>
      <w:r>
        <w:t>dataType member1;</w:t>
      </w:r>
    </w:p>
    <w:p w14:paraId="786CC0D2">
      <w:r>
        <w:t xml:space="preserve">    </w:t>
      </w:r>
      <w:r>
        <w:tab/>
      </w:r>
      <w:r>
        <w:tab/>
      </w:r>
      <w:r>
        <w:tab/>
      </w:r>
      <w:r>
        <w:t>dataType member2;</w:t>
      </w:r>
    </w:p>
    <w:p w14:paraId="61D90C45">
      <w:r>
        <w:t xml:space="preserve">    ...</w:t>
      </w:r>
    </w:p>
    <w:p w14:paraId="687B5E33">
      <w:r>
        <w:tab/>
      </w:r>
      <w:r>
        <w:tab/>
      </w:r>
      <w:r>
        <w:t>};</w:t>
      </w:r>
    </w:p>
    <w:p w14:paraId="47DF2457">
      <w:pPr>
        <w:pStyle w:val="6"/>
      </w:pPr>
      <w:r>
        <w:t>Key Points</w:t>
      </w:r>
    </w:p>
    <w:p w14:paraId="363655A5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>Structures group related data together.</w:t>
      </w:r>
    </w:p>
    <w:p w14:paraId="0AC2ED6C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 xml:space="preserve">They do not allocate memory until a </w:t>
      </w:r>
      <w:r>
        <w:rPr>
          <w:rStyle w:val="14"/>
        </w:rPr>
        <w:t>structure variable</w:t>
      </w:r>
      <w:r>
        <w:t xml:space="preserve"> is declared.</w:t>
      </w:r>
    </w:p>
    <w:p w14:paraId="1ADA1A15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 xml:space="preserve">Members are accessed using </w:t>
      </w:r>
      <w:r>
        <w:rPr>
          <w:rStyle w:val="14"/>
        </w:rPr>
        <w:t>dot notation</w:t>
      </w:r>
      <w:r>
        <w:t xml:space="preserve"> (e.g., </w:t>
      </w:r>
      <w:r>
        <w:rPr>
          <w:rStyle w:val="15"/>
        </w:rPr>
        <w:t>person1.name</w:t>
      </w:r>
      <w:r>
        <w:t>).</w:t>
      </w:r>
    </w:p>
    <w:p w14:paraId="5A77C04F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 xml:space="preserve">Structures can be </w:t>
      </w:r>
      <w:r>
        <w:rPr>
          <w:rStyle w:val="14"/>
        </w:rPr>
        <w:t>nested</w:t>
      </w:r>
      <w:r>
        <w:t xml:space="preserve"> and passed to functions.</w:t>
      </w:r>
    </w:p>
    <w:p w14:paraId="29492439">
      <w:r>
        <w:t xml:space="preserve">Example 1: Structure with One Variable </w:t>
      </w:r>
    </w:p>
    <w:p w14:paraId="5CE7FFEC">
      <w:r>
        <w:tab/>
      </w:r>
      <w:r>
        <w:t>#include &lt;iostream&gt;</w:t>
      </w:r>
    </w:p>
    <w:p w14:paraId="6E76E287">
      <w:r>
        <w:tab/>
      </w:r>
      <w:r>
        <w:t>using namespace std;</w:t>
      </w:r>
    </w:p>
    <w:p w14:paraId="428756B9"/>
    <w:p w14:paraId="47A7FEA1">
      <w:r>
        <w:tab/>
      </w:r>
      <w:r>
        <w:t>struct Part {</w:t>
      </w:r>
    </w:p>
    <w:p w14:paraId="34EF7F4A">
      <w:r>
        <w:tab/>
      </w:r>
      <w:r>
        <w:t xml:space="preserve">    int modelnumber;  // Car model ID</w:t>
      </w:r>
    </w:p>
    <w:p w14:paraId="64E12ABF">
      <w:r>
        <w:tab/>
      </w:r>
      <w:r>
        <w:t xml:space="preserve">    int partnumber;   // Car part ID</w:t>
      </w:r>
    </w:p>
    <w:p w14:paraId="25856D74">
      <w:r>
        <w:tab/>
      </w:r>
      <w:r>
        <w:t xml:space="preserve">    float cost;       // Cost of part</w:t>
      </w:r>
    </w:p>
    <w:p w14:paraId="622DBF82">
      <w:r>
        <w:t>};</w:t>
      </w:r>
    </w:p>
    <w:p w14:paraId="4911F6EF"/>
    <w:p w14:paraId="20D42582">
      <w:r>
        <w:tab/>
      </w:r>
      <w:r>
        <w:t>int main() {</w:t>
      </w:r>
    </w:p>
    <w:p w14:paraId="13381DDF">
      <w:r>
        <w:tab/>
      </w:r>
      <w:r>
        <w:t xml:space="preserve">    Part part1; // Declare structure variable</w:t>
      </w:r>
    </w:p>
    <w:p w14:paraId="2178604B"/>
    <w:p w14:paraId="18BD162B">
      <w:r>
        <w:tab/>
      </w:r>
      <w:r>
        <w:t xml:space="preserve">    // Assign values to members</w:t>
      </w:r>
    </w:p>
    <w:p w14:paraId="222EC540">
      <w:r>
        <w:tab/>
      </w:r>
      <w:r>
        <w:t xml:space="preserve">    part1.modelnumber = 6244;</w:t>
      </w:r>
    </w:p>
    <w:p w14:paraId="684C9E5B">
      <w:r>
        <w:tab/>
      </w:r>
      <w:r>
        <w:t xml:space="preserve">    part1.partnumber = 373;</w:t>
      </w:r>
    </w:p>
    <w:p w14:paraId="0373EB0E">
      <w:r>
        <w:tab/>
      </w:r>
      <w:r>
        <w:t xml:space="preserve">    part1.cost = 217.55F;</w:t>
      </w:r>
    </w:p>
    <w:p w14:paraId="0DF2986E"/>
    <w:p w14:paraId="56674E64">
      <w:r>
        <w:tab/>
      </w:r>
      <w:r>
        <w:t xml:space="preserve">    // Display values</w:t>
      </w:r>
    </w:p>
    <w:p w14:paraId="5F97B39D">
      <w:r>
        <w:tab/>
      </w:r>
      <w:r>
        <w:t xml:space="preserve">    cout &lt;&lt; "Model: " &lt;&lt; part1.modelnumber &lt;&lt; endl;</w:t>
      </w:r>
    </w:p>
    <w:p w14:paraId="01809AB1">
      <w:r>
        <w:tab/>
      </w:r>
      <w:r>
        <w:t xml:space="preserve">    cout &lt;&lt; "Part: " &lt;&lt; part1.partnumber &lt;&lt; endl;</w:t>
      </w:r>
    </w:p>
    <w:p w14:paraId="6AB2FD12">
      <w:r>
        <w:tab/>
      </w:r>
      <w:r>
        <w:t xml:space="preserve">    cout &lt;&lt; "Cost: " &lt;&lt; part1.cost &lt;&lt; " $" &lt;&lt; endl;</w:t>
      </w:r>
    </w:p>
    <w:p w14:paraId="3294E7BB"/>
    <w:p w14:paraId="37024D8D">
      <w:r>
        <w:tab/>
      </w:r>
      <w:r>
        <w:t xml:space="preserve">    return 0;</w:t>
      </w:r>
    </w:p>
    <w:p w14:paraId="498F0D37">
      <w:r>
        <w:tab/>
      </w:r>
      <w:r>
        <w:t>}</w:t>
      </w:r>
    </w:p>
    <w:p w14:paraId="21B41A93">
      <w:r>
        <w:t xml:space="preserve">Example 2: Structure with Two Variables </w:t>
      </w:r>
    </w:p>
    <w:p w14:paraId="65622B86">
      <w:r>
        <w:tab/>
      </w:r>
      <w:r>
        <w:t>#include &lt;iostream&gt;</w:t>
      </w:r>
    </w:p>
    <w:p w14:paraId="7BF5C39E">
      <w:r>
        <w:tab/>
      </w:r>
      <w:r>
        <w:t>using namespace std;</w:t>
      </w:r>
    </w:p>
    <w:p w14:paraId="143072E6"/>
    <w:p w14:paraId="6295C131">
      <w:r>
        <w:tab/>
      </w:r>
      <w:r>
        <w:t>struct Part {</w:t>
      </w:r>
    </w:p>
    <w:p w14:paraId="3721080E">
      <w:r>
        <w:tab/>
      </w:r>
      <w:r>
        <w:t xml:space="preserve">    int modelnumber;</w:t>
      </w:r>
    </w:p>
    <w:p w14:paraId="7692DCD5">
      <w:r>
        <w:tab/>
      </w:r>
      <w:r>
        <w:t xml:space="preserve">    int partnumber;</w:t>
      </w:r>
    </w:p>
    <w:p w14:paraId="2DA6424F">
      <w:r>
        <w:tab/>
      </w:r>
      <w:r>
        <w:t xml:space="preserve">    float cost;</w:t>
      </w:r>
    </w:p>
    <w:p w14:paraId="4080850F">
      <w:r>
        <w:t>};</w:t>
      </w:r>
    </w:p>
    <w:p w14:paraId="392D4E47"/>
    <w:p w14:paraId="548534FF">
      <w:r>
        <w:tab/>
      </w:r>
      <w:r>
        <w:t>int main() {</w:t>
      </w:r>
    </w:p>
    <w:p w14:paraId="4B465E57">
      <w:r>
        <w:tab/>
      </w:r>
      <w:r>
        <w:t xml:space="preserve">    Part part1 = {6244, 373, 217.55F}; // Initialize directly</w:t>
      </w:r>
    </w:p>
    <w:p w14:paraId="0A23787D">
      <w:r>
        <w:t xml:space="preserve">    Part part2;</w:t>
      </w:r>
    </w:p>
    <w:p w14:paraId="3B45247B"/>
    <w:p w14:paraId="5AF70824">
      <w:r>
        <w:t xml:space="preserve">    // Display part1</w:t>
      </w:r>
    </w:p>
    <w:p w14:paraId="7A53C42A">
      <w:r>
        <w:t xml:space="preserve">    cout &lt;&lt; "Model: " &lt;&lt; part1.modelnumber &lt;&lt; endl;</w:t>
      </w:r>
    </w:p>
    <w:p w14:paraId="12D59A1F">
      <w:r>
        <w:t xml:space="preserve">    cout &lt;&lt; "Part: " &lt;&lt; part1.partnumber &lt;&lt; endl;</w:t>
      </w:r>
    </w:p>
    <w:p w14:paraId="3EC735D9">
      <w:r>
        <w:t xml:space="preserve">    cout &lt;&lt; "Cost: " &lt;&lt; part1.cost &lt;&lt; " $" &lt;&lt; endl;</w:t>
      </w:r>
    </w:p>
    <w:p w14:paraId="0BD5FC91"/>
    <w:p w14:paraId="7DE42B1F">
      <w:r>
        <w:t xml:space="preserve">    // Copy part1 into part2</w:t>
      </w:r>
    </w:p>
    <w:p w14:paraId="03D0CD99">
      <w:r>
        <w:t xml:space="preserve">    part2 = part1;</w:t>
      </w:r>
    </w:p>
    <w:p w14:paraId="6D961247"/>
    <w:p w14:paraId="21A2B82A">
      <w:r>
        <w:t xml:space="preserve">    // Display part2</w:t>
      </w:r>
    </w:p>
    <w:p w14:paraId="6C3499B9">
      <w:r>
        <w:t xml:space="preserve">    cout &lt;&lt; "Model: " &lt;&lt; part2.modelnumber &lt;&lt; endl;</w:t>
      </w:r>
    </w:p>
    <w:p w14:paraId="1D7F60DC">
      <w:r>
        <w:t xml:space="preserve">    cout &lt;&lt; "Part: " &lt;&lt; part2.partnumber &lt;&lt; endl;</w:t>
      </w:r>
    </w:p>
    <w:p w14:paraId="2BFE7F31">
      <w:r>
        <w:t xml:space="preserve">    cout &lt;&lt; "Cost: " &lt;&lt; part2.cost &lt;&lt; " $" &lt;&lt; endl;</w:t>
      </w:r>
    </w:p>
    <w:p w14:paraId="41B0C74F"/>
    <w:p w14:paraId="30A8E6C8">
      <w:r>
        <w:t xml:space="preserve">    return 0;</w:t>
      </w:r>
    </w:p>
    <w:p w14:paraId="6F129BC2">
      <w:r>
        <w:t>}</w:t>
      </w:r>
    </w:p>
    <w:p w14:paraId="60764A56">
      <w:pPr>
        <w:pStyle w:val="2"/>
      </w:pPr>
      <w:r>
        <w:t xml:space="preserve">🧪 Lab Tasks Implementation </w:t>
      </w:r>
    </w:p>
    <w:p w14:paraId="50C39A77">
      <w:pPr>
        <w:pStyle w:val="3"/>
      </w:pPr>
      <w:r>
        <w:t xml:space="preserve">Task 1: Structure Declaration and Initialization (Person) </w:t>
      </w:r>
    </w:p>
    <w:p w14:paraId="338ECE10">
      <w:r>
        <w:t>#include &lt;iostream&gt;</w:t>
      </w:r>
    </w:p>
    <w:p w14:paraId="174758D7">
      <w:r>
        <w:t>#include &lt;string&gt;</w:t>
      </w:r>
    </w:p>
    <w:p w14:paraId="137625A6">
      <w:r>
        <w:t>using namespace std;</w:t>
      </w:r>
    </w:p>
    <w:p w14:paraId="14B40B83"/>
    <w:p w14:paraId="30BC3793">
      <w:r>
        <w:t>struct Person {</w:t>
      </w:r>
    </w:p>
    <w:p w14:paraId="634FA8F4">
      <w:r>
        <w:t xml:space="preserve">    string name;</w:t>
      </w:r>
    </w:p>
    <w:p w14:paraId="40A47E2E">
      <w:r>
        <w:t xml:space="preserve">    int age;</w:t>
      </w:r>
    </w:p>
    <w:p w14:paraId="6C7082E1">
      <w:r>
        <w:t xml:space="preserve">    string address;</w:t>
      </w:r>
    </w:p>
    <w:p w14:paraId="675162A1">
      <w:r>
        <w:t>};</w:t>
      </w:r>
    </w:p>
    <w:p w14:paraId="163DAA6A"/>
    <w:p w14:paraId="7F863E36">
      <w:r>
        <w:t>int main() {</w:t>
      </w:r>
    </w:p>
    <w:p w14:paraId="577EBE4A">
      <w:r>
        <w:t xml:space="preserve">    Person person1 = {"</w:t>
      </w:r>
      <w:r>
        <w:rPr>
          <w:rFonts w:hint="default"/>
          <w:lang w:val="en-US"/>
        </w:rPr>
        <w:t xml:space="preserve">kaleem cutie </w:t>
      </w:r>
      <w:r>
        <w:t>", 22, "Peshawar"}; // Initialize members</w:t>
      </w:r>
    </w:p>
    <w:p w14:paraId="092EB1A1"/>
    <w:p w14:paraId="17B9BAE0">
      <w:r>
        <w:t xml:space="preserve">    cout &lt;&lt; "Name: " &lt;&lt; person1.name &lt;&lt; endl;</w:t>
      </w:r>
    </w:p>
    <w:p w14:paraId="449FCB59">
      <w:r>
        <w:t xml:space="preserve">    cout &lt;&lt; "Age: " &lt;&lt; person1.age &lt;&lt; endl;</w:t>
      </w:r>
    </w:p>
    <w:p w14:paraId="67DBE59B">
      <w:r>
        <w:t xml:space="preserve">    cout &lt;&lt; "Address: " &lt;&lt; person1.address &lt;&lt; endl;</w:t>
      </w:r>
    </w:p>
    <w:p w14:paraId="67A964D7"/>
    <w:p w14:paraId="149DC18D">
      <w:r>
        <w:t xml:space="preserve">    return 0;</w:t>
      </w:r>
    </w:p>
    <w:p w14:paraId="3633771D">
      <w:r>
        <w:t xml:space="preserve">} </w:t>
      </w:r>
    </w:p>
    <w:p w14:paraId="3DC4DB9F">
      <w:pPr>
        <w:pStyle w:val="3"/>
      </w:pPr>
      <w:r>
        <w:t xml:space="preserve">Task 2: Structure Declaration and Initialization (Student) </w:t>
      </w:r>
    </w:p>
    <w:p w14:paraId="0F15864F">
      <w:r>
        <w:t>#include &lt;iostream&gt;</w:t>
      </w:r>
    </w:p>
    <w:p w14:paraId="02AA821E">
      <w:r>
        <w:t>#include &lt;string&gt;</w:t>
      </w:r>
    </w:p>
    <w:p w14:paraId="37F41DF6">
      <w:r>
        <w:t>using namespace std;</w:t>
      </w:r>
    </w:p>
    <w:p w14:paraId="5ACDB217"/>
    <w:p w14:paraId="769186F0">
      <w:r>
        <w:t>struct Student {</w:t>
      </w:r>
    </w:p>
    <w:p w14:paraId="133A6A17">
      <w:r>
        <w:t xml:space="preserve">    string name;</w:t>
      </w:r>
    </w:p>
    <w:p w14:paraId="183836B3">
      <w:r>
        <w:t xml:space="preserve">    int age;</w:t>
      </w:r>
    </w:p>
    <w:p w14:paraId="1CF990EB">
      <w:r>
        <w:t xml:space="preserve">    char grade;</w:t>
      </w:r>
    </w:p>
    <w:p w14:paraId="76710240">
      <w:r>
        <w:t>};</w:t>
      </w:r>
    </w:p>
    <w:p w14:paraId="25EED6E3"/>
    <w:p w14:paraId="04CADD44">
      <w:r>
        <w:t>int main() {</w:t>
      </w:r>
    </w:p>
    <w:p w14:paraId="3E66B7A5">
      <w:r>
        <w:t xml:space="preserve">    Student student1 = {"Ali", 20, 'A'}; // Initialize members</w:t>
      </w:r>
    </w:p>
    <w:p w14:paraId="330B9AAC"/>
    <w:p w14:paraId="01221FA6">
      <w:r>
        <w:t xml:space="preserve">    cout &lt;&lt; "Name: " &lt;&lt; student1.name &lt;&lt; endl;</w:t>
      </w:r>
    </w:p>
    <w:p w14:paraId="607FC121">
      <w:r>
        <w:t xml:space="preserve">    cout &lt;&lt; "Age: " &lt;&lt; student1.age &lt;&lt; endl;</w:t>
      </w:r>
    </w:p>
    <w:p w14:paraId="14A48E60">
      <w:r>
        <w:t xml:space="preserve">    cout &lt;&lt; "Grade: " &lt;&lt; student1.grade &lt;&lt; endl;</w:t>
      </w:r>
    </w:p>
    <w:p w14:paraId="47F5425E"/>
    <w:p w14:paraId="797945E5">
      <w:r>
        <w:t xml:space="preserve">    return 0;</w:t>
      </w:r>
    </w:p>
    <w:p w14:paraId="2EB02868">
      <w:r>
        <w:t>}</w:t>
      </w:r>
    </w:p>
    <w:p w14:paraId="1AAAAAEE">
      <w:pPr>
        <w:pStyle w:val="3"/>
      </w:pPr>
      <w:r>
        <w:t xml:space="preserve">Task 3: Accessing Structure Elements (Book) </w:t>
      </w:r>
    </w:p>
    <w:p w14:paraId="697892EC">
      <w:r>
        <w:t>#include &lt;iostream&gt;</w:t>
      </w:r>
    </w:p>
    <w:p w14:paraId="40D644A3">
      <w:r>
        <w:t>#include &lt;string&gt;</w:t>
      </w:r>
    </w:p>
    <w:p w14:paraId="68AF4C14">
      <w:r>
        <w:t>using namespace std;</w:t>
      </w:r>
    </w:p>
    <w:p w14:paraId="7AB61565"/>
    <w:p w14:paraId="308613C7">
      <w:r>
        <w:t>struct Book {</w:t>
      </w:r>
    </w:p>
    <w:p w14:paraId="20CE8778">
      <w:r>
        <w:t xml:space="preserve">    string title;</w:t>
      </w:r>
    </w:p>
    <w:p w14:paraId="0F13DBFF">
      <w:r>
        <w:t xml:space="preserve">    string author;</w:t>
      </w:r>
    </w:p>
    <w:p w14:paraId="1BFE45CB">
      <w:r>
        <w:t xml:space="preserve">    float price;</w:t>
      </w:r>
    </w:p>
    <w:p w14:paraId="75ED3049">
      <w:r>
        <w:t xml:space="preserve">    int pages;</w:t>
      </w:r>
    </w:p>
    <w:p w14:paraId="0390FC5A">
      <w:r>
        <w:t>};</w:t>
      </w:r>
    </w:p>
    <w:p w14:paraId="5D2F8B32"/>
    <w:p w14:paraId="1D672E5C">
      <w:r>
        <w:t>int main() {</w:t>
      </w:r>
    </w:p>
    <w:p w14:paraId="5090D414">
      <w:r>
        <w:t xml:space="preserve">    Book book1 = {"C++ Programming", "Bjarne Stroustrup", 999.99, 1200};</w:t>
      </w:r>
    </w:p>
    <w:p w14:paraId="57CA99BC">
      <w:r>
        <w:t xml:space="preserve">    Book book2 = {"Data Structures", "Mark Weiss", 799.50, 950};</w:t>
      </w:r>
    </w:p>
    <w:p w14:paraId="08E5BF91"/>
    <w:p w14:paraId="464998FB">
      <w:r>
        <w:t xml:space="preserve">    cout &lt;&lt; "Book 1:" &lt;&lt; endl;</w:t>
      </w:r>
    </w:p>
    <w:p w14:paraId="3BCD2165">
      <w:r>
        <w:t xml:space="preserve">    cout &lt;&lt; "Title: " &lt;&lt; book1.title &lt;&lt; endl;</w:t>
      </w:r>
    </w:p>
    <w:p w14:paraId="6FBAD551">
      <w:r>
        <w:t xml:space="preserve">    cout &lt;&lt; "Author: " &lt;&lt; book1.author &lt;&lt; endl;</w:t>
      </w:r>
    </w:p>
    <w:p w14:paraId="0B50B269">
      <w:r>
        <w:t xml:space="preserve">    cout &lt;&lt; "Price: " &lt;&lt; book1.price &lt;&lt; " $" &lt;&lt; endl;</w:t>
      </w:r>
    </w:p>
    <w:p w14:paraId="370BBD7F">
      <w:r>
        <w:t xml:space="preserve">    cout &lt;&lt; "Pages: " &lt;&lt; book1.pages &lt;&lt; endl;</w:t>
      </w:r>
    </w:p>
    <w:p w14:paraId="6A1DB503"/>
    <w:p w14:paraId="2D09444D">
      <w:r>
        <w:t xml:space="preserve">    cout &lt;&lt; "\nBook 2:" &lt;&lt; endl;</w:t>
      </w:r>
    </w:p>
    <w:p w14:paraId="08A15EF3">
      <w:r>
        <w:t xml:space="preserve">    cout &lt;&lt; "Title: " &lt;&lt; book2.title &lt;&lt; endl;</w:t>
      </w:r>
    </w:p>
    <w:p w14:paraId="39B0A45B">
      <w:r>
        <w:t xml:space="preserve">    cout &lt;&lt; "Author: " &lt;&lt; book2.author &lt;&lt; endl;</w:t>
      </w:r>
    </w:p>
    <w:p w14:paraId="693C0A09">
      <w:r>
        <w:t xml:space="preserve">    cout &lt;&lt; "Price: " &lt;&lt; book2.price &lt;&lt; " $" &lt;&lt; endl;</w:t>
      </w:r>
    </w:p>
    <w:p w14:paraId="4961A198">
      <w:r>
        <w:t xml:space="preserve">    cout &lt;&lt; "Pages: " &lt;&lt; book2.pages &lt;&lt; endl;</w:t>
      </w:r>
    </w:p>
    <w:p w14:paraId="7911594A"/>
    <w:p w14:paraId="2ADADF53">
      <w:r>
        <w:t xml:space="preserve">    return 0;</w:t>
      </w:r>
    </w:p>
    <w:p w14:paraId="741E0F6D">
      <w:r>
        <w:t>}</w:t>
      </w:r>
    </w:p>
    <w:p w14:paraId="4D31A395">
      <w:pPr>
        <w:pStyle w:val="5"/>
      </w:pPr>
      <w:r>
        <w:t>✅ Conclusion</w:t>
      </w:r>
    </w:p>
    <w:p w14:paraId="0B30F297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Structures allow grouping of </w:t>
      </w:r>
      <w:r>
        <w:rPr>
          <w:rStyle w:val="14"/>
        </w:rPr>
        <w:t>different data types</w:t>
      </w:r>
      <w:r>
        <w:t xml:space="preserve"> under one name.</w:t>
      </w:r>
    </w:p>
    <w:p w14:paraId="5118D3A9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We practiced </w:t>
      </w:r>
      <w:r>
        <w:rPr>
          <w:rStyle w:val="14"/>
        </w:rPr>
        <w:t>declaration, initialization, and accessing members</w:t>
      </w:r>
      <w:r>
        <w:t>.</w:t>
      </w:r>
    </w:p>
    <w:p w14:paraId="34E2C9FF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Lab tasks reinforced the use of structures for </w:t>
      </w:r>
      <w:r>
        <w:rPr>
          <w:rStyle w:val="14"/>
        </w:rPr>
        <w:t>Person, Student, and Book data</w:t>
      </w:r>
      <w:r>
        <w:t>.</w:t>
      </w:r>
    </w:p>
    <w:p w14:paraId="51ADA6C8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Structures make programs more </w:t>
      </w:r>
      <w:r>
        <w:rPr>
          <w:rStyle w:val="14"/>
        </w:rPr>
        <w:t>organized and modular</w:t>
      </w:r>
      <w:r>
        <w:t>.</w:t>
      </w:r>
    </w:p>
    <w:p w14:paraId="4709AF2A">
      <w:bookmarkStart w:id="0" w:name="_GoBack"/>
      <w:bookmarkEnd w:id="0"/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C4215E"/>
    <w:rsid w:val="3AF644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0">
    <w:name w:val="List"/>
    <w:basedOn w:val="4"/>
    <w:qFormat/>
    <w:uiPriority w:val="0"/>
    <w:rPr>
      <w:rFonts w:cs="Lucida Sans"/>
    </w:rPr>
  </w:style>
  <w:style w:type="paragraph" w:styleId="11">
    <w:name w:val="Subtitle"/>
    <w:basedOn w:val="3"/>
    <w:next w:val="4"/>
    <w:qFormat/>
    <w:uiPriority w:val="0"/>
    <w:pPr>
      <w:spacing w:before="60" w:after="120"/>
      <w:jc w:val="center"/>
    </w:pPr>
    <w:rPr>
      <w:sz w:val="36"/>
      <w:szCs w:val="36"/>
    </w:rPr>
  </w:style>
  <w:style w:type="paragraph" w:styleId="12">
    <w:name w:val="Title"/>
    <w:basedOn w:val="3"/>
    <w:next w:val="4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3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4">
    <w:name w:val="Strong Emphasis"/>
    <w:qFormat/>
    <w:uiPriority w:val="0"/>
    <w:rPr>
      <w:b/>
      <w:bCs/>
    </w:rPr>
  </w:style>
  <w:style w:type="character" w:customStyle="1" w:styleId="15">
    <w:name w:val="Source Text"/>
    <w:qFormat/>
    <w:uiPriority w:val="0"/>
    <w:rPr>
      <w:rFonts w:ascii="Courier New" w:hAnsi="Courier New" w:eastAsia="NSimSun" w:cs="Courier New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461</Words>
  <Characters>2382</Characters>
  <Paragraphs>138</Paragraphs>
  <TotalTime>10</TotalTime>
  <ScaleCrop>false</ScaleCrop>
  <LinksUpToDate>false</LinksUpToDate>
  <CharactersWithSpaces>2988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2026-05-15T09:47:00Z</dcterms:created>
  <dc:creator>LENOVO</dc:creator>
  <cp:lastModifiedBy>LENOVO</cp:lastModifiedBy>
  <dcterms:modified xsi:type="dcterms:W3CDTF">2026-05-16T17:48:21Z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CEF419F325484CAE9ACA0B9337020FBE_13</vt:lpwstr>
  </property>
</Properties>
</file>